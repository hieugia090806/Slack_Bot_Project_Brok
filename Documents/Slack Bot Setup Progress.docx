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04DE2">
      <w:pPr>
        <w:rPr>
          <w:rFonts w:hint="default" w:ascii="Times New Roman" w:hAnsi="Times New Roman" w:cs="Times New Roman"/>
          <w:i/>
          <w:i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First of all, access the following link: </w:t>
      </w:r>
      <w:r>
        <w:rPr>
          <w:rFonts w:hint="default" w:ascii="Times New Roman" w:hAnsi="Times New Roman" w:cs="Times New Roman"/>
          <w:i/>
          <w:iCs/>
          <w:sz w:val="24"/>
          <w:szCs w:val="24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i/>
          <w:iCs/>
          <w:sz w:val="24"/>
          <w:szCs w:val="24"/>
          <w:u w:val="single"/>
          <w:lang w:val="en-US"/>
        </w:rPr>
        <w:instrText xml:space="preserve"> HYPERLINK "https://api.slack.com/apps" </w:instrText>
      </w:r>
      <w:r>
        <w:rPr>
          <w:rFonts w:hint="default" w:ascii="Times New Roman" w:hAnsi="Times New Roman" w:cs="Times New Roman"/>
          <w:i/>
          <w:iCs/>
          <w:sz w:val="24"/>
          <w:szCs w:val="24"/>
          <w:u w:val="single"/>
          <w:lang w:val="en-US"/>
        </w:rPr>
        <w:fldChar w:fldCharType="separate"/>
      </w:r>
      <w:r>
        <w:rPr>
          <w:rStyle w:val="51"/>
          <w:rFonts w:hint="default" w:ascii="Times New Roman" w:hAnsi="Times New Roman" w:cs="Times New Roman"/>
          <w:i/>
          <w:iCs/>
          <w:sz w:val="24"/>
          <w:szCs w:val="24"/>
          <w:lang w:val="en-US"/>
        </w:rPr>
        <w:t>https://api.slack.com/apps</w:t>
      </w:r>
      <w:r>
        <w:rPr>
          <w:rFonts w:hint="default" w:ascii="Times New Roman" w:hAnsi="Times New Roman" w:cs="Times New Roman"/>
          <w:i/>
          <w:iCs/>
          <w:sz w:val="24"/>
          <w:szCs w:val="24"/>
          <w:u w:val="single"/>
          <w:lang w:val="en-US"/>
        </w:rPr>
        <w:fldChar w:fldCharType="end"/>
      </w:r>
    </w:p>
    <w:p w14:paraId="0E7F17AC">
      <w:pPr>
        <w:rPr>
          <w:rFonts w:hint="default" w:ascii="Times New Roman" w:hAnsi="Times New Roman" w:cs="Times New Roman"/>
          <w:i/>
          <w:iCs/>
          <w:sz w:val="24"/>
          <w:szCs w:val="24"/>
          <w:u w:val="single"/>
          <w:lang w:val="en-US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1065530</wp:posOffset>
            </wp:positionH>
            <wp:positionV relativeFrom="paragraph">
              <wp:posOffset>2482215</wp:posOffset>
            </wp:positionV>
            <wp:extent cx="3143250" cy="2821305"/>
            <wp:effectExtent l="0" t="0" r="11430" b="133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76200</wp:posOffset>
            </wp:positionV>
            <wp:extent cx="5260340" cy="2118360"/>
            <wp:effectExtent l="0" t="0" r="1270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97E816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883920</wp:posOffset>
            </wp:positionH>
            <wp:positionV relativeFrom="paragraph">
              <wp:posOffset>3077845</wp:posOffset>
            </wp:positionV>
            <wp:extent cx="3506470" cy="2338705"/>
            <wp:effectExtent l="0" t="0" r="13970" b="825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385445</wp:posOffset>
            </wp:positionV>
            <wp:extent cx="5273040" cy="5450840"/>
            <wp:effectExtent l="0" t="0" r="0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5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|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3B35F66"/>
    <w:rsid w:val="4DB8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00" w:line="264" w:lineRule="auto"/>
    </w:pPr>
    <w:rPr>
      <w:rFonts w:asciiTheme="minorHAnsi" w:hAnsiTheme="minorHAnsi" w:eastAsiaTheme="minorHAnsi" w:cstheme="minorBidi"/>
      <w:b/>
      <w:color w:val="595959" w:themeColor="text1" w:themeTint="A6"/>
      <w:sz w:val="22"/>
      <w:szCs w:val="22"/>
      <w:lang w:val="en-US" w:eastAsia="en-US" w:bidi="ar-SA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 w:val="0"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 w:val="0"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 w:val="0"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 w:val="0"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 w:val="0"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 w:val="0"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 w:val="0"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 w:val="0"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 w:val="0"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 w:val="0"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 w:val="0"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2026-10-09T06:09:00Z</dcterms:created>
  <dc:creator>DELL</dc:creator>
  <cp:lastModifiedBy>Gia Hieu Truong Ngoc</cp:lastModifiedBy>
  <dcterms:modified xsi:type="dcterms:W3CDTF">2026-10-31T04:01:54Z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646DE723A04C46CCA37337F46B26B376_12</vt:lpwstr>
  </property>
  <property fmtid="{D5CDD505-2E9C-101B-9397-08002B2CF9AE}" pid="4" name="KSOTemplateDocerSaveRecord">
    <vt:lpwstr>eyJoZGlkIjoiYjBhYjM0ZjI0OGNlYzY0NTIwOWJmYzNmNGVmNTIzNTgiLCJ1c2VySWQiOiIxMzkyMjg0ODM5NTcxIn0=</vt:lpwstr>
  </property>
</Properties>
</file>